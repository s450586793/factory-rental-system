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FA3EA">
      <w:pPr>
        <w:jc w:val="center"/>
        <w:rPr>
          <w:sz w:val="24"/>
          <w:szCs w:val="24"/>
        </w:rPr>
      </w:pPr>
      <w:r>
        <w:rPr>
          <w:b/>
          <w:sz w:val="40"/>
          <w:szCs w:val="24"/>
        </w:rPr>
        <w:t>收 款 收 据</w:t>
      </w:r>
      <w:bookmarkStart w:id="0" w:name="_GoBack"/>
      <w:bookmarkEnd w:id="0"/>
    </w:p>
    <w:p w14:paraId="5FE6C8FD">
      <w:pPr>
        <w:rPr>
          <w:sz w:val="24"/>
          <w:szCs w:val="24"/>
        </w:rPr>
      </w:pPr>
      <w:r>
        <w:rPr>
          <w:sz w:val="24"/>
          <w:szCs w:val="24"/>
        </w:rPr>
        <w:t>NO: __________________________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51E5E3">
        <w:tc>
          <w:tcPr>
            <w:tcW w:w="2160" w:type="dxa"/>
          </w:tcPr>
          <w:p w14:paraId="45DCE3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收款日期</w:t>
            </w:r>
          </w:p>
        </w:tc>
        <w:tc>
          <w:tcPr>
            <w:tcW w:w="2160" w:type="dxa"/>
          </w:tcPr>
          <w:p w14:paraId="64ACDFD2">
            <w:pPr>
              <w:spacing w:after="0" w:line="240" w:lineRule="auto"/>
              <w:ind w:firstLine="720" w:firstLineChars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年   月 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sz w:val="24"/>
                <w:szCs w:val="24"/>
              </w:rPr>
              <w:t xml:space="preserve"> 日</w:t>
            </w:r>
          </w:p>
        </w:tc>
        <w:tc>
          <w:tcPr>
            <w:tcW w:w="2160" w:type="dxa"/>
          </w:tcPr>
          <w:p w14:paraId="0CD2D9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备注</w:t>
            </w:r>
          </w:p>
        </w:tc>
        <w:tc>
          <w:tcPr>
            <w:tcW w:w="2160" w:type="dxa"/>
          </w:tcPr>
          <w:p w14:paraId="380DE7A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2D4E36B">
        <w:tc>
          <w:tcPr>
            <w:tcW w:w="2160" w:type="dxa"/>
          </w:tcPr>
          <w:p w14:paraId="76DB87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交款单位（个人）</w:t>
            </w:r>
          </w:p>
        </w:tc>
        <w:tc>
          <w:tcPr>
            <w:tcW w:w="6480" w:type="dxa"/>
            <w:gridSpan w:val="3"/>
          </w:tcPr>
          <w:p w14:paraId="5FF696E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71B7CEB">
        <w:tc>
          <w:tcPr>
            <w:tcW w:w="2160" w:type="dxa"/>
          </w:tcPr>
          <w:p w14:paraId="1683D0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款项说明</w:t>
            </w:r>
          </w:p>
        </w:tc>
        <w:tc>
          <w:tcPr>
            <w:tcW w:w="6480" w:type="dxa"/>
            <w:gridSpan w:val="3"/>
          </w:tcPr>
          <w:p w14:paraId="2800033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B7771C7">
        <w:tc>
          <w:tcPr>
            <w:tcW w:w="2160" w:type="dxa"/>
          </w:tcPr>
          <w:p w14:paraId="1A8643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收款方式</w:t>
            </w:r>
          </w:p>
        </w:tc>
        <w:tc>
          <w:tcPr>
            <w:tcW w:w="6480" w:type="dxa"/>
            <w:gridSpan w:val="3"/>
          </w:tcPr>
          <w:p w14:paraId="7CDE8B80">
            <w:pPr>
              <w:spacing w:after="0" w:line="24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□现金  □转账  □支付宝  □微信  □其他</w:t>
            </w:r>
            <w:r>
              <w:rPr>
                <w:rFonts w:hint="default"/>
                <w:sz w:val="24"/>
                <w:szCs w:val="24"/>
                <w:lang w:val="en-US"/>
              </w:rPr>
              <w:t>________</w:t>
            </w:r>
          </w:p>
        </w:tc>
      </w:tr>
      <w:tr w14:paraId="685E6E06">
        <w:tc>
          <w:tcPr>
            <w:tcW w:w="2160" w:type="dxa"/>
          </w:tcPr>
          <w:p w14:paraId="44D923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收款人</w:t>
            </w:r>
          </w:p>
        </w:tc>
        <w:tc>
          <w:tcPr>
            <w:tcW w:w="2160" w:type="dxa"/>
          </w:tcPr>
          <w:p w14:paraId="74BFC7E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798FB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金额</w:t>
            </w:r>
            <w:r>
              <w:rPr>
                <w:sz w:val="24"/>
                <w:szCs w:val="24"/>
              </w:rPr>
              <w:t>（元）</w:t>
            </w:r>
          </w:p>
        </w:tc>
        <w:tc>
          <w:tcPr>
            <w:tcW w:w="2160" w:type="dxa"/>
          </w:tcPr>
          <w:p w14:paraId="6A49ABD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AA2CAE0">
        <w:tc>
          <w:tcPr>
            <w:tcW w:w="2160" w:type="dxa"/>
          </w:tcPr>
          <w:p w14:paraId="791D09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人民币（大写）</w:t>
            </w:r>
          </w:p>
        </w:tc>
        <w:tc>
          <w:tcPr>
            <w:tcW w:w="6480" w:type="dxa"/>
            <w:gridSpan w:val="3"/>
          </w:tcPr>
          <w:p w14:paraId="7001B044">
            <w:pPr>
              <w:spacing w:after="0" w:line="24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仟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sz w:val="24"/>
                <w:szCs w:val="24"/>
              </w:rPr>
              <w:t xml:space="preserve">佰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sz w:val="24"/>
                <w:szCs w:val="24"/>
              </w:rPr>
              <w:t xml:space="preserve">拾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sz w:val="24"/>
                <w:szCs w:val="24"/>
              </w:rPr>
              <w:t xml:space="preserve">万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sz w:val="24"/>
                <w:szCs w:val="24"/>
              </w:rPr>
              <w:t xml:space="preserve">仟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sz w:val="24"/>
                <w:szCs w:val="24"/>
              </w:rPr>
              <w:t xml:space="preserve">佰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sz w:val="24"/>
                <w:szCs w:val="24"/>
              </w:rPr>
              <w:t xml:space="preserve">拾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sz w:val="24"/>
                <w:szCs w:val="24"/>
              </w:rPr>
              <w:t xml:space="preserve">元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sz w:val="24"/>
                <w:szCs w:val="24"/>
              </w:rPr>
              <w:t xml:space="preserve">角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sz w:val="24"/>
                <w:szCs w:val="24"/>
              </w:rPr>
              <w:t>分</w:t>
            </w:r>
          </w:p>
        </w:tc>
      </w:tr>
    </w:tbl>
    <w:p w14:paraId="34EEB14B">
      <w:pPr>
        <w:rPr>
          <w:sz w:val="24"/>
          <w:szCs w:val="24"/>
        </w:rPr>
      </w:pPr>
      <w:r>
        <w:rPr>
          <w:sz w:val="24"/>
          <w:szCs w:val="24"/>
        </w:rPr>
        <w:br w:type="textWrapping"/>
      </w:r>
    </w:p>
    <w:p w14:paraId="56E36D96">
      <w:pPr>
        <w:rPr>
          <w:sz w:val="24"/>
          <w:szCs w:val="24"/>
        </w:rPr>
      </w:pPr>
      <w:r>
        <w:rPr>
          <w:sz w:val="24"/>
          <w:szCs w:val="24"/>
        </w:rPr>
        <w:t xml:space="preserve">收款单位：____________  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7FD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哈哈哈哈哈哈哈</cp:lastModifiedBy>
  <dcterms:modified xsi:type="dcterms:W3CDTF">2026-04-01T17:19:27Z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9C4FE17629AB05C21FE3CC691151B5EF_42</vt:lpwstr>
  </property>
</Properties>
</file>